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10ADC">
      <w:pPr>
        <w:jc w:val="center"/>
      </w:pPr>
      <w:r>
        <w:rPr>
          <w:b/>
        </w:rPr>
        <w:t>INTRODUCTION TO PROGRAMMING (IPG101)</w:t>
      </w:r>
      <w:r>
        <w:rPr>
          <w:b/>
        </w:rPr>
        <w:br w:type="textWrapping"/>
      </w:r>
      <w:r>
        <w:rPr>
          <w:b/>
        </w:rPr>
        <w:t>ASSIGNMENT ONE</w:t>
      </w:r>
    </w:p>
    <w:p w14:paraId="49DD60B9">
      <w:pPr>
        <w:pStyle w:val="2"/>
      </w:pPr>
      <w:r>
        <w:t>QUESTION 1</w:t>
      </w:r>
    </w:p>
    <w:p w14:paraId="753EC168">
      <w:r>
        <w:t>Pseudocode:</w:t>
      </w:r>
    </w:p>
    <w:p w14:paraId="5D49F47F">
      <w:r>
        <w:t>START</w:t>
      </w:r>
      <w:r>
        <w:br w:type="textWrapping"/>
      </w:r>
      <w:r>
        <w:t>DISPLAY 'Enter your name'</w:t>
      </w:r>
      <w:r>
        <w:br w:type="textWrapping"/>
      </w:r>
      <w:r>
        <w:t>INPUT customer_name</w:t>
      </w:r>
      <w:r>
        <w:br w:type="textWrapping"/>
      </w:r>
      <w:r>
        <w:t>DISPLAY 'Enter item purchased'</w:t>
      </w:r>
      <w:r>
        <w:br w:type="textWrapping"/>
      </w:r>
      <w:r>
        <w:t>INPUT item_name</w:t>
      </w:r>
      <w:r>
        <w:br w:type="textWrapping"/>
      </w:r>
      <w:r>
        <w:t>DISPLAY 'Welcome, '  customer_name + '! You have purchased a ' + item_name</w:t>
      </w:r>
      <w:r>
        <w:br w:type="textWrapping"/>
      </w:r>
      <w:r>
        <w:t>END</w:t>
      </w:r>
    </w:p>
    <w:p w14:paraId="6626A059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334010</wp:posOffset>
                </wp:positionH>
                <wp:positionV relativeFrom="paragraph">
                  <wp:posOffset>248285</wp:posOffset>
                </wp:positionV>
                <wp:extent cx="958850" cy="424180"/>
                <wp:effectExtent l="38735" t="15240" r="50165" b="74930"/>
                <wp:wrapNone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1401445" y="6990715"/>
                          <a:ext cx="958850" cy="424180"/>
                        </a:xfrm>
                        <a:prstGeom prst="flowChartTerminator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tint val="100000"/>
                                <a:shade val="100000"/>
                                <a:satMod val="130000"/>
                              </a:schemeClr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  <a:gs pos="50000">
                              <a:schemeClr val="tx1"/>
                            </a:gs>
                            <a:gs pos="0">
                              <a:schemeClr val="tx1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tx1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3DD52C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flip:y;margin-left:26.3pt;margin-top:19.55pt;height:33.4pt;width:75.5pt;rotation:11796480f;z-index:251659264;v-text-anchor:middle;mso-width-relative:page;mso-height-relative:page;" fillcolor="#3F80CE [3204]" filled="t" stroked="t" coordsize="21600,21600" o:gfxdata="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">
                <v:fill type="gradient" on="t" color2="#000000 [2733]" colors="0f #3F80CE;0f #BFBFBF;32768f #000000;65536f #9BC1FF;65536f #000000" focus="100%" focussize="0,0" rotate="t"/>
                <v:stroke color="#000000 [3213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6D3DD52C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w:t>Flow chart</w:t>
      </w:r>
    </w:p>
    <w:p w14:paraId="7FB494C8"/>
    <w:p w14:paraId="3F13BAE1"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777240</wp:posOffset>
                </wp:positionH>
                <wp:positionV relativeFrom="paragraph">
                  <wp:posOffset>107950</wp:posOffset>
                </wp:positionV>
                <wp:extent cx="17780" cy="356235"/>
                <wp:effectExtent l="78105" t="14605" r="94615" b="6731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9150" y="7900670"/>
                          <a:ext cx="17780" cy="3562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1.2pt;margin-top:8.5pt;height:28.05pt;width:1.4pt;z-index:251660288;mso-width-relative:page;mso-height-relative:page;" filled="f" stroked="t" coordsize="21600,21600" o:gfxdata="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tcHSItcAAAAJAQAADwAAAAAAAAABACAAAAAiAAAAZHJzL2Rvd25y&#10;ZXYueG1sUEsBAhQAFAAAAAgAh07iQJGT9J84AgAAhgQAAA4AAAAAAAAAAQAgAAAAJgEAAGRycy9l&#10;Mm9Eb2MueG1sUEsFBgAAAAAGAAYAWQEAANAFAAAAAA==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</w:p>
    <w:p w14:paraId="6DEC8660"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44450</wp:posOffset>
                </wp:positionH>
                <wp:positionV relativeFrom="paragraph">
                  <wp:posOffset>135255</wp:posOffset>
                </wp:positionV>
                <wp:extent cx="1847215" cy="554990"/>
                <wp:effectExtent l="38735" t="15240" r="38100" b="7747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8985" y="8108315"/>
                          <a:ext cx="1847215" cy="55499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C606F1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[DISPLAY : ENTER YOUR NAME]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.5pt;margin-top:10.65pt;height:43.7pt;width:145.45pt;z-index:251661312;v-text-anchor:middle;mso-width-relative:page;mso-height-relative:page;" fillcolor="#000000 [3213]" filled="t" stroked="t" coordsize="21600,21600" o:gfxdata="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BEjD5nYAAAACAEAAA8AAAAAAAAAAQAgAAAAIgAAAGRycy9kb3ducmV2LnhtbFBLAQIUABQAAAAI&#10;AIdO4kCaoP3Q0QIAANwFAAAOAAAAAAAAAAEAIAAAACcBAABkcnMvZTJvRG9jLnhtbFBLBQYAAAAA&#10;BgAGAFkBAABqBgAAAAA=&#10;">
                <v:fill on="t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4AC606F1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[DISPLAY : ENTER YOUR NAME]</w:t>
                      </w:r>
                    </w:p>
                  </w:txbxContent>
                </v:textbox>
              </v:rect>
            </w:pict>
          </mc:Fallback>
        </mc:AlternateContent>
      </w:r>
    </w:p>
    <w:p w14:paraId="2CDE97DC"/>
    <w:p w14:paraId="4C3F8906"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69215</wp:posOffset>
                </wp:positionV>
                <wp:extent cx="6985" cy="636905"/>
                <wp:effectExtent l="89535" t="13970" r="93980" b="539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944370" y="8957945"/>
                          <a:ext cx="6985" cy="6369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70.5pt;margin-top:5.45pt;height:50.15pt;width:0.55pt;z-index:251662336;mso-width-relative:page;mso-height-relative:page;" filled="f" stroked="t" coordsize="21600,21600" o:gfxdata="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lcyz21wAAAAoBAAAPAAAAAAAAAAEAIAAAACIA&#10;AABkcnMvZG93bnJldi54bWxQSwECFAAUAAAACACHTuJA9F0YO0MCAACPBAAADgAAAAAAAAABACAA&#10;AAAmAQAAZHJzL2Uyb0RvYy54bWxQSwUGAAAAAAYABgBZAQAA2wUAAAAA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</w:p>
    <w:p w14:paraId="1BFEA097"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176530</wp:posOffset>
                </wp:positionH>
                <wp:positionV relativeFrom="paragraph">
                  <wp:posOffset>146685</wp:posOffset>
                </wp:positionV>
                <wp:extent cx="1645920" cy="415290"/>
                <wp:effectExtent l="38735" t="15240" r="48895" b="64770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82165" y="561340"/>
                          <a:ext cx="1645920" cy="41529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5E423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[DISPLAY: INPUT ITEM PURCHASE]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.9pt;margin-top:11.55pt;height:32.7pt;width:129.6pt;z-index:251665408;v-text-anchor:middle;mso-width-relative:page;mso-height-relative:page;" fillcolor="#000000 [3213]" filled="t" stroked="t" coordsize="21600,21600" o:gfxdata="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D22aATZAAAACQEAAA8AAAAAAAAAAQAgAAAAIgAAAGRycy9kb3ducmV2LnhtbFBLAQIUABQAAAAI&#10;AIdO4kAxxDFm0AIAANsFAAAOAAAAAAAAAAEAIAAAACgBAABkcnMvZTJvRG9jLnhtbFBLBQYAAAAA&#10;BgAGAFkBAABqBgAAAAA=&#10;">
                <v:fill on="t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3435E423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[DISPLAY: INPUT ITEM PURCHASE]</w:t>
                      </w:r>
                    </w:p>
                  </w:txbxContent>
                </v:textbox>
              </v:rect>
            </w:pict>
          </mc:Fallback>
        </mc:AlternateContent>
      </w:r>
    </w:p>
    <w:p w14:paraId="54C6DDCF"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897255</wp:posOffset>
                </wp:positionH>
                <wp:positionV relativeFrom="paragraph">
                  <wp:posOffset>1103630</wp:posOffset>
                </wp:positionV>
                <wp:extent cx="12700" cy="451485"/>
                <wp:effectExtent l="81280" t="13970" r="96520" b="6794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35835" y="1214120"/>
                          <a:ext cx="12700" cy="4514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0.65pt;margin-top:86.9pt;height:35.55pt;width:1pt;z-index:251666432;mso-width-relative:page;mso-height-relative:page;" filled="f" stroked="t" coordsize="21600,21600" o:gfxdata="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8+BXr2QAAAAsBAAAPAAAAAAAAAAEAIAAAACIAAABkcnMvZG93&#10;bnJldi54bWxQSwECFAAUAAAACACHTuJA4/JXbDgCAACGBAAADgAAAAAAAAABACAAAAAoAQAAZHJz&#10;L2Uyb0RvYy54bWxQSwUGAAAAAAYABgBZAQAA0gUAAAAA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890905</wp:posOffset>
                </wp:positionH>
                <wp:positionV relativeFrom="paragraph">
                  <wp:posOffset>-506730</wp:posOffset>
                </wp:positionV>
                <wp:extent cx="32385" cy="1080135"/>
                <wp:effectExtent l="61595" t="13970" r="96520" b="6794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5" idx="1"/>
                      </wps:cNvCnPr>
                      <wps:spPr>
                        <a:xfrm>
                          <a:off x="2297430" y="286385"/>
                          <a:ext cx="32385" cy="10801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0.15pt;margin-top:-39.9pt;height:85.05pt;width:2.55pt;z-index:251664384;mso-width-relative:page;mso-height-relative:page;" filled="f" stroked="t" coordsize="21600,21600" o:gfxdata="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aA+g02AAAAAoBAAAPAAAAAAAA&#10;AAEAIAAAACIAAABkcnMvZG93bnJldi54bWxQSwECFAAUAAAACACHTuJAJIb/MksCAACtBAAADgAA&#10;AAAAAAABACAAAAAnAQAAZHJzL2Uyb0RvYy54bWxQSwUGAAAAAAYABgBZAQAA5AUAAAAA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</w:p>
    <w:p w14:paraId="42123B3D"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-100965</wp:posOffset>
                </wp:positionH>
                <wp:positionV relativeFrom="paragraph">
                  <wp:posOffset>269875</wp:posOffset>
                </wp:positionV>
                <wp:extent cx="1912620" cy="541020"/>
                <wp:effectExtent l="38735" t="15240" r="48895" b="72390"/>
                <wp:wrapNone/>
                <wp:docPr id="5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8985" y="9317990"/>
                          <a:ext cx="1912620" cy="541020"/>
                        </a:xfrm>
                        <a:prstGeom prst="parallelogram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9EE329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[INPUT: CUSTOMER NAME]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7.95pt;margin-top:21.25pt;height:42.6pt;width:150.6pt;z-index:251663360;v-text-anchor:middle;mso-width-relative:page;mso-height-relative:page;" fillcolor="#000000 [3213]" filled="t" stroked="t" coordsize="21600,21600" o:gfxdata="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GBBlNrYAAAACQEAAA8AAAAAAAAAAQAgAAAAIgAAAGRycy9kb3ducmV2LnhtbFBLAQIUABQAAAAI&#10;AIdO4kALy/aF0QIAAOgFAAAOAAAAAAAAAAEAIAAAACcBAABkcnMvZTJvRG9jLnhtbFBLBQYAAAAA&#10;BgAGAFkBAABqBgAAAAA=&#10;" adj="1527">
                <v:fill on="t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569EE329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[INPUT: CUSTOMER NAME]</w:t>
                      </w:r>
                    </w:p>
                  </w:txbxContent>
                </v:textbox>
              </v:shape>
            </w:pict>
          </mc:Fallback>
        </mc:AlternateContent>
      </w:r>
    </w:p>
    <w:p w14:paraId="295EC535"/>
    <w:p w14:paraId="552EE98D"/>
    <w:p w14:paraId="4CD08592"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991870</wp:posOffset>
                </wp:positionH>
                <wp:positionV relativeFrom="paragraph">
                  <wp:posOffset>842645</wp:posOffset>
                </wp:positionV>
                <wp:extent cx="0" cy="417830"/>
                <wp:effectExtent l="90805" t="13970" r="99695" b="635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3"/>
                      </wps:cNvCnPr>
                      <wps:spPr>
                        <a:xfrm>
                          <a:off x="2189480" y="2458720"/>
                          <a:ext cx="0" cy="4178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8.1pt;margin-top:66.35pt;height:32.9pt;width:0pt;z-index:251668480;mso-width-relative:page;mso-height-relative:page;" filled="f" stroked="t" coordsize="21600,21600" o:gfxdata="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QA9BD2AAAAAsBAAAPAAAAAAAAAAEA&#10;IAAAACIAAABkcnMvZG93bnJldi54bWxQSwECFAAUAAAACACHTuJAHmn2w0gCAACqBAAADgAAAAAA&#10;AAABACAAAAAnAQAAZHJzL2Uyb0RvYy54bWxQSwUGAAAAAAYABgBZAQAA4QUAAAAA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</w:p>
    <w:p w14:paraId="7171D4B8"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-31115</wp:posOffset>
                </wp:positionH>
                <wp:positionV relativeFrom="paragraph">
                  <wp:posOffset>46990</wp:posOffset>
                </wp:positionV>
                <wp:extent cx="2168525" cy="492760"/>
                <wp:effectExtent l="38735" t="15240" r="40640" b="63500"/>
                <wp:wrapNone/>
                <wp:docPr id="9" name="Parallelogra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8200" y="1810385"/>
                          <a:ext cx="2168525" cy="492760"/>
                        </a:xfrm>
                        <a:prstGeom prst="parallelogram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tint val="100000"/>
                                <a:shade val="100000"/>
                                <a:satMod val="130000"/>
                              </a:schemeClr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  <a:gs pos="50000">
                              <a:schemeClr val="tx1"/>
                            </a:gs>
                            <a:gs pos="0">
                              <a:schemeClr val="tx1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tx1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ABDF6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[INPUT: ITEM NAME]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2.45pt;margin-top:3.7pt;height:38.8pt;width:170.75pt;z-index:251667456;v-text-anchor:middle;mso-width-relative:page;mso-height-relative:page;" fillcolor="#3F80CE [3204]" filled="t" stroked="t" coordsize="21600,21600" o:gfxdata="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EI54oXXAAAACQEAAA8AAAAAAAAAAQAgAAAAIgAAAGRycy9k&#10;b3ducmV2LnhtbFBLAQIUABQAAAAIAIdO4kAAw9UgWQMAAO8HAAAOAAAAAAAAAAEAIAAAACYBAABk&#10;cnMvZTJvRG9jLnhtbFBLBQYAAAAABgAGAFkBAADxBgAAAAA=&#10;" adj="1227">
                <v:fill type="gradient" on="t" color2="#000000 [2733]" colors="0f #3F80CE;0f #BFBFBF;32768f #000000;65536f #9BC1FF;65536f #000000" focus="100%" focussize="0,0" rotate="t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6E5ABDF6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[INPUT: ITEM NAME]</w:t>
                      </w:r>
                    </w:p>
                  </w:txbxContent>
                </v:textbox>
              </v:shape>
            </w:pict>
          </mc:Fallback>
        </mc:AlternateContent>
      </w:r>
    </w:p>
    <w:p w14:paraId="72AFB971"/>
    <w:p w14:paraId="2CE5603B"/>
    <w:p w14:paraId="02B9F5F3"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118745</wp:posOffset>
                </wp:positionH>
                <wp:positionV relativeFrom="paragraph">
                  <wp:posOffset>120650</wp:posOffset>
                </wp:positionV>
                <wp:extent cx="1904365" cy="795020"/>
                <wp:effectExtent l="38735" t="15240" r="38100" b="66040"/>
                <wp:wrapNone/>
                <wp:docPr id="11" name="Rectang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51710" y="3024505"/>
                          <a:ext cx="1904365" cy="795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A36E88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[DISPLAY: WELCOM , CUSTOMER NAME , YOU HAVE PURCHASED , ITEM NAME]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.35pt;margin-top:9.5pt;height:62.6pt;width:149.95pt;z-index:251669504;v-text-anchor:middle;mso-width-relative:page;mso-height-relative:page;" fillcolor="#000000 [3213]" filled="t" stroked="t" coordsize="21600,21600" o:gfxdata="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DZ&#10;YCDJ1gAAAAgBAAAPAAAAAAAAAAEAIAAAACIAAABkcnMvZG93bnJldi54bWxQSwECFAAUAAAACACH&#10;TuJAWpYZoNECAADeBQAADgAAAAAAAAABACAAAAAlAQAAZHJzL2Uyb0RvYy54bWxQSwUGAAAAAAYA&#10;BgBZAQAAaAYAAAAA&#10;">
                <v:fill on="t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07A36E88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[DISPLAY: WELCOM , CUSTOMER NAME , YOU HAVE PURCHASED , ITEM NAME]</w:t>
                      </w:r>
                    </w:p>
                  </w:txbxContent>
                </v:textbox>
              </v:rect>
            </w:pict>
          </mc:Fallback>
        </mc:AlternateContent>
      </w:r>
    </w:p>
    <w:p w14:paraId="39820EF2"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1071245</wp:posOffset>
                </wp:positionH>
                <wp:positionV relativeFrom="paragraph">
                  <wp:posOffset>612140</wp:posOffset>
                </wp:positionV>
                <wp:extent cx="2540" cy="501650"/>
                <wp:effectExtent l="88900" t="13970" r="99060" b="5588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" idx="2"/>
                      </wps:cNvCnPr>
                      <wps:spPr>
                        <a:xfrm>
                          <a:off x="2300605" y="3783330"/>
                          <a:ext cx="2540" cy="501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4.35pt;margin-top:48.2pt;height:39.5pt;width:0.2pt;z-index:251670528;mso-width-relative:page;mso-height-relative:page;" filled="f" stroked="t" coordsize="21600,21600" o:gfxdata="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69d2LZAAAACgEAAA8AAAAAAAAA&#10;AQAgAAAAIgAAAGRycy9kb3ducmV2LnhtbFBLAQIUABQAAAAIAIdO4kBx4q55SQIAAK4EAAAOAAAA&#10;AAAAAAEAIAAAACgBAABkcnMvZTJvRG9jLnhtbFBLBQYAAAAABgAGAFkBAADjBQAAAAA=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</w:p>
    <w:p w14:paraId="226D49ED"/>
    <w:p w14:paraId="44D8EA45"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312420</wp:posOffset>
                </wp:positionH>
                <wp:positionV relativeFrom="paragraph">
                  <wp:posOffset>539750</wp:posOffset>
                </wp:positionV>
                <wp:extent cx="1841500" cy="407670"/>
                <wp:effectExtent l="38735" t="15240" r="43815" b="72390"/>
                <wp:wrapNone/>
                <wp:docPr id="13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9670" y="4309745"/>
                          <a:ext cx="1841500" cy="407670"/>
                        </a:xfrm>
                        <a:prstGeom prst="flowChartTerminator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0CAEDB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24.6pt;margin-top:42.5pt;height:32.1pt;width:145pt;z-index:251671552;v-text-anchor:middle;mso-width-relative:page;mso-height-relative:page;" fillcolor="#000000 [3213]" filled="t" stroked="t" coordsize="21600,21600" o:gfxdata="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DxYDkd1wAAAAkBAAAPAAAAAAAAAAEAIAAAACIAAABkcnMvZG93bnJldi54&#10;bWxQSwECFAAUAAAACACHTuJAxG5NIt8CAAD4BQAADgAAAAAAAAABACAAAAAmAQAAZHJzL2Uyb0Rv&#10;Yy54bWxQSwUGAAAAAAYABgBZAQAAdwYAAAAA&#10;">
                <v:fill on="t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0C0CAEDB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</w:p>
    <w:p w14:paraId="084B2BDB">
      <w:r>
        <w:t>Python Code:</w:t>
      </w:r>
    </w:p>
    <w:p w14:paraId="01A6D860">
      <w:r>
        <w:t>customer_name = input('Enter your name: ')</w:t>
      </w:r>
      <w:r>
        <w:br w:type="textWrapping"/>
      </w:r>
      <w:r>
        <w:t>item_name = input('Enter the item you purchased: ')</w:t>
      </w:r>
      <w:r>
        <w:br w:type="textWrapping"/>
      </w:r>
      <w:r>
        <w:t>print('Welcome,', customer_name + '! You have purchased a', item_name + '.')</w:t>
      </w:r>
    </w:p>
    <w:p w14:paraId="49D8B98B">
      <w:pPr>
        <w:pStyle w:val="2"/>
      </w:pPr>
      <w:r>
        <w:t>QUESTION 2</w:t>
      </w:r>
    </w:p>
    <w:p w14:paraId="01AF1592">
      <w:r>
        <w:t>Python Code with Error Handling:</w:t>
      </w:r>
    </w:p>
    <w:p w14:paraId="0863E6AE">
      <w:r>
        <w:t>try:</w:t>
      </w:r>
      <w:r>
        <w:br w:type="textWrapping"/>
      </w:r>
      <w:r>
        <w:t xml:space="preserve">    score1 = float(input('Enter first test score: '))</w:t>
      </w:r>
      <w:r>
        <w:br w:type="textWrapping"/>
      </w:r>
      <w:r>
        <w:t xml:space="preserve">    score2 = float(input('Enter second test score: '))</w:t>
      </w:r>
      <w:r>
        <w:br w:type="textWrapping"/>
      </w:r>
      <w:r>
        <w:t xml:space="preserve">    score3 = float(input('Enter third test score: '))</w:t>
      </w:r>
      <w:r>
        <w:br w:type="textWrapping"/>
      </w:r>
      <w:r>
        <w:t xml:space="preserve">    average = (score1 + score2 + score3) / 3</w:t>
      </w:r>
      <w:r>
        <w:br w:type="textWrapping"/>
      </w:r>
      <w:r>
        <w:t xml:space="preserve">    print('Scores entered:', score1, score2, score3)</w:t>
      </w:r>
      <w:r>
        <w:br w:type="textWrapping"/>
      </w:r>
      <w:r>
        <w:t xml:space="preserve">    print('Average score:', average)</w:t>
      </w:r>
      <w:r>
        <w:br w:type="textWrapping"/>
      </w:r>
      <w:r>
        <w:t>except ValueError:</w:t>
      </w:r>
      <w:r>
        <w:br w:type="textWrapping"/>
      </w:r>
      <w:r>
        <w:t xml:space="preserve">    print('Error: Please enter valid numeric values!')</w:t>
      </w:r>
    </w:p>
    <w:p w14:paraId="6D63D394">
      <w:pPr>
        <w:pStyle w:val="2"/>
      </w:pPr>
      <w:r>
        <w:t>QUESTION 3</w:t>
      </w:r>
    </w:p>
    <w:p w14:paraId="730CAD84">
      <w:r>
        <w:t>Open Source Software:</w:t>
      </w:r>
    </w:p>
    <w:p w14:paraId="2B851FF8">
      <w:r>
        <w:t>Open Source Software is software whose source code is freely available for use, modification, and distribution.</w:t>
      </w:r>
    </w:p>
    <w:p w14:paraId="09A12BF0">
      <w:r>
        <w:t>GitHub:</w:t>
      </w:r>
    </w:p>
    <w:p w14:paraId="000C7ECB">
      <w:r>
        <w:t>GitHub is a platform used to store, manage, and share code using version control.</w:t>
      </w:r>
    </w:p>
    <w:p w14:paraId="44B1CA65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E0228B"/>
    <w:rsid w:val="45A7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ahoma" w:hAnsi="Tahoma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Chernor osman Iyne</cp:lastModifiedBy>
  <dcterms:modified xsi:type="dcterms:W3CDTF">2026-04-22T15:07:10Z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D579D4FACD9149268B7E542DCA7CBE57_12</vt:lpwstr>
  </property>
</Properties>
</file>